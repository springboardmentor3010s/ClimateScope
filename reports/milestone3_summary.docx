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FE2C6">
      <w:pPr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Milestone 3 Report: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Visualization Development &amp; Interactivity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Duration: Weeks 4–6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Overview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During this phase, the focus was on bringing the data to life through meaningful visualizations and making the dashboard interactive and user-friendly. The goal was not just to display data, but to help users explore it easily and uncover insights on their own.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What We Worked On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Building Visualizations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We created a mix of static and interactive charts to represent different aspects of the data. Tools like Plotly (and optionally Power BI/Tableau) were used to make the visuals more dynamic and engaging.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Some of the key visualizations include: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Line charts to understand trends over time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Bar charts for comparing different categories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Scatter plots to identify relationships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Heatmaps to highlight patterns and intensity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Adding Interactivity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To make the dashboard more engaging and useful, we introduced several interactive features: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Filters to view data by region or category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Sliders to explore changes over time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Dropdowns to switch between different perspectives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These features allow users to customize what they see, making the dashboard more flexible and insightful.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Improving User Experience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We spent time refining how the dashboard looks and feels: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Used consistent color schemes for better readability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Added clear labels and titles to avoid confusion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Organized the layout so users can navigate easily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The aim was to make the dashboard simple, clean, and intuitive.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Highlighting Insights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Instead of just showing charts, we also focused on pointing out key findings, such as: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Seasonal trends and unusual patterns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Differences across regions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Sudden spikes or drops in values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This helps users quickly understand what’s important without needing deep analysis.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What We Delivered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By the end of this milestone, we developed a nearly complete interactive dashboard prototype with: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All major visualizations in place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Working interactive features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Initial insights clearly visible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How We Did Against Goals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All planned visualizations were successfully implemented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Interactivity (filters, sliders, selectors) is working smoothly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The dashboard is user-friendly and visually consistent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Key insights are clearly communicated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Challenges Faced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Handling large datasets without slowing down the dashboard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Keeping the design simple while showing enough information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Making different components work smoothly together</w:t>
      </w:r>
      <w:r>
        <w:rPr>
          <w:rFonts w:ascii="Times New Roman" w:hAnsi="Times New Roman"/>
          <w:sz w:val="24"/>
          <w:szCs w:val="24"/>
        </w:rPr>
        <w:br w:type="textWrapping"/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What’s Next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Improve performance and loading speed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Add more advanced insights if needed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Test with users and gather feedback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- Finalize and prepare for submission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Final Thoughts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This milestone was an important step in turning raw data into something meaningful and interactive. The dashboard is now in a strong position, and with a few final improvements, it will be ready for deployment.</w:t>
      </w:r>
      <w:r>
        <w:rPr>
          <w:rFonts w:ascii="Times New Roman" w:hAnsi="Times New Roman"/>
          <w:sz w:val="24"/>
          <w:szCs w:val="2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71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Garikapati Aishwarya</cp:lastModifiedBy>
  <dcterms:modified xsi:type="dcterms:W3CDTF">2026-03-23T15:24:26Z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71B4C11EA97AEBFAD20DC169E1170FC7_42</vt:lpwstr>
  </property>
</Properties>
</file>